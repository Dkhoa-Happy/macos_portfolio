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5455F">
      <w:pPr>
        <w:jc w:val="center"/>
      </w:pPr>
      <w:r>
        <w:rPr>
          <w:sz w:val="20"/>
        </w:rPr>
        <w:t>Ho Chi Minh City, VietNam | Dangkhoa13978@gmail.com</w:t>
      </w:r>
      <w:r>
        <w:rPr>
          <w:sz w:val="20"/>
        </w:rPr>
        <w:br w:type="textWrapping"/>
      </w:r>
      <w:r>
        <w:rPr>
          <w:b/>
          <w:sz w:val="32"/>
        </w:rPr>
        <w:t>Lê Minh Đăng Khoa</w:t>
      </w:r>
      <w:r>
        <w:rPr>
          <w:b/>
          <w:sz w:val="32"/>
        </w:rPr>
        <w:br w:type="textWrapping"/>
      </w:r>
      <w:r>
        <w:rPr>
          <w:rFonts w:hint="default"/>
          <w:sz w:val="20"/>
        </w:rPr>
        <w:t>linkedin.com/in/khoa-</w:t>
      </w:r>
      <w:r>
        <w:rPr>
          <w:rFonts w:hint="default"/>
          <w:sz w:val="20"/>
          <w:lang w:val="en-US"/>
        </w:rPr>
        <w:t>đăng-7a</w:t>
      </w:r>
      <w:r>
        <w:rPr>
          <w:rFonts w:hint="default"/>
          <w:sz w:val="20"/>
        </w:rPr>
        <w:t>1051356/</w:t>
      </w:r>
      <w:r>
        <w:rPr>
          <w:sz w:val="20"/>
        </w:rPr>
        <w:t xml:space="preserve"> | github.com/</w:t>
      </w:r>
      <w:r>
        <w:rPr>
          <w:rFonts w:hint="default"/>
          <w:sz w:val="20"/>
        </w:rPr>
        <w:t>Dkhoa-Happy</w:t>
      </w:r>
    </w:p>
    <w:p w14:paraId="3BA3F66F">
      <w:r>
        <w:t>I'm Dkhoa, a Software Engineering student and front-end developer who turns design ideas into pixel-perfect and responsive websites and applications that wow users.</w:t>
      </w:r>
    </w:p>
    <w:p w14:paraId="6834BA13">
      <w:pPr>
        <w:pStyle w:val="2"/>
      </w:pPr>
      <w:r>
        <w:t>Work Experience &amp; Projects</w:t>
      </w:r>
    </w:p>
    <w:p w14:paraId="25AECB0E">
      <w:r>
        <w:rPr>
          <w:b/>
        </w:rPr>
        <w:t>Developer &amp; CI Monitor | F5-Teams</w:t>
      </w:r>
      <w:r>
        <w:rPr>
          <w:i/>
        </w:rPr>
        <w:br w:type="textWrapping"/>
      </w:r>
      <w:r>
        <w:rPr>
          <w:i/>
        </w:rPr>
        <w:t>2024 - 2025, Remote</w:t>
      </w:r>
    </w:p>
    <w:p w14:paraId="353D79FA">
      <w:pPr>
        <w:pStyle w:val="23"/>
      </w:pPr>
      <w:r>
        <w:t>Monitored and maintained the Node.js CI workflow for the project-backend-api under the F5-Teams organization on GitHub.</w:t>
      </w:r>
    </w:p>
    <w:p w14:paraId="57CE1A1D">
      <w:pPr>
        <w:pStyle w:val="23"/>
      </w:pPr>
      <w:r>
        <w:t>Spearheaded seamless development and deployment processes while maintaining a strict and proper Git/GitHub workflow.</w:t>
      </w:r>
    </w:p>
    <w:p w14:paraId="7FE7E88E">
      <w:pPr>
        <w:pStyle w:val="23"/>
      </w:pPr>
      <w:r>
        <w:t>Constructed a stable environment to handle client requests through well-organized routes for increased code readability.</w:t>
      </w:r>
    </w:p>
    <w:p w14:paraId="24418E10">
      <w:r>
        <w:rPr>
          <w:b/>
        </w:rPr>
        <w:t>Project Member | PentaPixel (Startup)</w:t>
      </w:r>
      <w:r>
        <w:rPr>
          <w:i/>
        </w:rPr>
        <w:br w:type="textWrapping"/>
      </w:r>
      <w:r>
        <w:rPr>
          <w:i/>
        </w:rPr>
        <w:t>2025, Ho Chi Minh, Vietnam</w:t>
      </w:r>
    </w:p>
    <w:p w14:paraId="76BEC6AC">
      <w:pPr>
        <w:pStyle w:val="23"/>
      </w:pPr>
      <w:r>
        <w:t>Participated in the core development and settlement documentation for the PentaPixel startup project at FPT University.</w:t>
      </w:r>
    </w:p>
    <w:p w14:paraId="3FF36CDB">
      <w:pPr>
        <w:pStyle w:val="23"/>
      </w:pPr>
      <w:r>
        <w:t>Collaborated effectively within a team environment to bridge the gap between technical requirements and project execution.</w:t>
      </w:r>
    </w:p>
    <w:p w14:paraId="1D5200D7">
      <w:r>
        <w:rPr>
          <w:b/>
        </w:rPr>
        <w:t>Front-end Developer | Freelance &amp; Personal Projects</w:t>
      </w:r>
      <w:r>
        <w:rPr>
          <w:i/>
        </w:rPr>
        <w:br w:type="textWrapping"/>
      </w:r>
      <w:r>
        <w:rPr>
          <w:i/>
        </w:rPr>
        <w:t>2024 - Present, Remote</w:t>
      </w:r>
    </w:p>
    <w:p w14:paraId="4055032F">
      <w:pPr>
        <w:pStyle w:val="23"/>
      </w:pPr>
      <w:r>
        <w:t>Developed dynamic web and mobile applications while keeping in mind all the best UI/UX practices from high-ﬁdelity Figma designs.</w:t>
      </w:r>
    </w:p>
    <w:p w14:paraId="34887924">
      <w:pPr>
        <w:pStyle w:val="23"/>
      </w:pPr>
      <w:r>
        <w:t>Used Next.js and React.js to reduce time-to-market, support SEO, and leverage server-side rendering for faster page loading times.</w:t>
      </w:r>
    </w:p>
    <w:p w14:paraId="4F19B0D8">
      <w:pPr>
        <w:pStyle w:val="23"/>
      </w:pPr>
      <w:r>
        <w:t>Crafted mobile-responsive applications using React Native and explored interactive 3D web graphics using Three.js.</w:t>
      </w:r>
    </w:p>
    <w:p w14:paraId="497C724E">
      <w:pPr>
        <w:pStyle w:val="2"/>
      </w:pPr>
      <w:r>
        <w:t>Education and Certifications</w:t>
      </w:r>
    </w:p>
    <w:p w14:paraId="3EE2DE51">
      <w:pPr>
        <w:pStyle w:val="23"/>
      </w:pPr>
      <w:r>
        <w:t>B.Sc. Software Engineering (KTPM), FPT University | 2024 - Present</w:t>
      </w:r>
    </w:p>
    <w:p w14:paraId="07B6913E">
      <w:pPr>
        <w:pStyle w:val="2"/>
      </w:pPr>
      <w:r>
        <w:t>Technologies and Languages</w:t>
      </w:r>
    </w:p>
    <w:p w14:paraId="2DBDFC44">
      <w:pPr>
        <w:pStyle w:val="23"/>
      </w:pPr>
      <w:r>
        <w:rPr>
          <w:spacing w:val="-2"/>
        </w:rPr>
        <w:t>JavaScript,</w:t>
      </w:r>
      <w:r>
        <w:rPr>
          <w:spacing w:val="20"/>
          <w:w w:val="101"/>
        </w:rPr>
        <w:t xml:space="preserve"> </w:t>
      </w:r>
      <w:r>
        <w:rPr>
          <w:spacing w:val="-2"/>
        </w:rPr>
        <w:t>MERN,</w:t>
      </w:r>
      <w:r>
        <w:rPr>
          <w:spacing w:val="18"/>
          <w:w w:val="101"/>
        </w:rPr>
        <w:t xml:space="preserve"> </w:t>
      </w:r>
      <w:r>
        <w:rPr>
          <w:spacing w:val="-2"/>
        </w:rPr>
        <w:t>React.js,</w:t>
      </w:r>
      <w:r>
        <w:rPr>
          <w:spacing w:val="19"/>
        </w:rPr>
        <w:t xml:space="preserve"> </w:t>
      </w:r>
      <w:r>
        <w:rPr>
          <w:spacing w:val="-2"/>
        </w:rPr>
        <w:t>React</w:t>
      </w:r>
      <w:r>
        <w:rPr>
          <w:spacing w:val="18"/>
          <w:w w:val="101"/>
        </w:rPr>
        <w:t xml:space="preserve"> </w:t>
      </w:r>
      <w:r>
        <w:rPr>
          <w:spacing w:val="-2"/>
        </w:rPr>
        <w:t>Native,</w:t>
      </w:r>
      <w:r>
        <w:rPr>
          <w:spacing w:val="18"/>
          <w:w w:val="101"/>
        </w:rPr>
        <w:t xml:space="preserve"> </w:t>
      </w:r>
      <w:r>
        <w:rPr>
          <w:spacing w:val="-2"/>
        </w:rPr>
        <w:t>Node.js,</w:t>
      </w:r>
      <w:r>
        <w:rPr>
          <w:spacing w:val="18"/>
          <w:w w:val="101"/>
        </w:rPr>
        <w:t xml:space="preserve"> </w:t>
      </w:r>
      <w:r>
        <w:rPr>
          <w:spacing w:val="-2"/>
        </w:rPr>
        <w:t>Next.js, S</w:t>
      </w:r>
      <w:r>
        <w:rPr>
          <w:spacing w:val="-3"/>
        </w:rPr>
        <w:t>QL,</w:t>
      </w:r>
      <w:r>
        <w:rPr>
          <w:spacing w:val="18"/>
          <w:w w:val="101"/>
        </w:rPr>
        <w:t xml:space="preserve"> </w:t>
      </w:r>
      <w:r>
        <w:rPr>
          <w:spacing w:val="-3"/>
        </w:rPr>
        <w:t>MongoDB,</w:t>
      </w:r>
      <w:r>
        <w:rPr>
          <w:spacing w:val="18"/>
          <w:w w:val="101"/>
        </w:rPr>
        <w:t xml:space="preserve"> </w:t>
      </w:r>
      <w:r>
        <w:rPr>
          <w:spacing w:val="-3"/>
        </w:rPr>
        <w:t>REST APIs, TypeScript,</w:t>
      </w:r>
      <w:r>
        <w:rPr>
          <w:spacing w:val="18"/>
          <w:w w:val="101"/>
        </w:rPr>
        <w:t xml:space="preserve"> </w:t>
      </w:r>
      <w:r>
        <w:rPr>
          <w:spacing w:val="-3"/>
        </w:rPr>
        <w:t>Redux.js,</w:t>
      </w:r>
      <w:r>
        <w:t xml:space="preserve"> </w:t>
      </w:r>
      <w:r>
        <w:rPr>
          <w:spacing w:val="-2"/>
        </w:rPr>
        <w:t>MongoDB,</w:t>
      </w:r>
      <w:r>
        <w:rPr>
          <w:spacing w:val="18"/>
          <w:w w:val="101"/>
        </w:rPr>
        <w:t xml:space="preserve"> </w:t>
      </w:r>
      <w:r>
        <w:rPr>
          <w:spacing w:val="-2"/>
        </w:rPr>
        <w:t>Mongoose ODM,</w:t>
      </w:r>
      <w:r>
        <w:rPr>
          <w:spacing w:val="18"/>
          <w:w w:val="101"/>
        </w:rPr>
        <w:t xml:space="preserve"> </w:t>
      </w:r>
      <w:r>
        <w:rPr>
          <w:spacing w:val="-2"/>
        </w:rPr>
        <w:t>React</w:t>
      </w:r>
      <w:r>
        <w:rPr>
          <w:spacing w:val="18"/>
          <w:w w:val="101"/>
        </w:rPr>
        <w:t xml:space="preserve"> </w:t>
      </w:r>
      <w:r>
        <w:rPr>
          <w:spacing w:val="-2"/>
        </w:rPr>
        <w:t>Hooks,</w:t>
      </w:r>
      <w:r>
        <w:rPr>
          <w:spacing w:val="18"/>
          <w:w w:val="101"/>
        </w:rPr>
        <w:t xml:space="preserve"> </w:t>
      </w:r>
      <w:r>
        <w:rPr>
          <w:spacing w:val="-2"/>
        </w:rPr>
        <w:t>Express.js, Git, GitHub,</w:t>
      </w:r>
      <w:r>
        <w:rPr>
          <w:spacing w:val="18"/>
          <w:w w:val="101"/>
        </w:rPr>
        <w:t xml:space="preserve"> </w:t>
      </w:r>
      <w:r>
        <w:rPr>
          <w:spacing w:val="-2"/>
        </w:rPr>
        <w:t xml:space="preserve">HTML, </w:t>
      </w:r>
      <w:r>
        <w:rPr>
          <w:spacing w:val="-3"/>
        </w:rPr>
        <w:t>CSS,</w:t>
      </w:r>
      <w:r>
        <w:rPr>
          <w:spacing w:val="18"/>
          <w:w w:val="101"/>
        </w:rPr>
        <w:t xml:space="preserve"> </w:t>
      </w:r>
      <w:r>
        <w:rPr>
          <w:spacing w:val="-3"/>
        </w:rPr>
        <w:t>Material</w:t>
      </w:r>
      <w:r>
        <w:rPr>
          <w:spacing w:val="18"/>
          <w:w w:val="101"/>
        </w:rPr>
        <w:t xml:space="preserve"> </w:t>
      </w:r>
      <w:r>
        <w:rPr>
          <w:spacing w:val="-3"/>
        </w:rPr>
        <w:t>UI,</w:t>
      </w:r>
      <w:r>
        <w:rPr>
          <w:spacing w:val="1"/>
        </w:rPr>
        <w:t xml:space="preserve"> </w:t>
      </w:r>
      <w:r>
        <w:rPr>
          <w:spacing w:val="-3"/>
        </w:rPr>
        <w:t>Tailwind</w:t>
      </w:r>
      <w:r>
        <w:rPr>
          <w:spacing w:val="10"/>
        </w:rPr>
        <w:t xml:space="preserve"> </w:t>
      </w:r>
      <w:r>
        <w:rPr>
          <w:spacing w:val="-3"/>
        </w:rPr>
        <w:t>CSS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DAF8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Khoa Đăng</cp:lastModifiedBy>
  <dcterms:modified xsi:type="dcterms:W3CDTF">2026-05-18T11:00:14Z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F60AC46AA558E1CFCE8E0A6A5A0AB23D_42</vt:lpwstr>
  </property>
</Properties>
</file>